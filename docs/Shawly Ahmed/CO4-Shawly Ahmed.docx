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9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0"/>
        <w:gridCol w:w="3342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>
            <w:r>
              <w:rPr>
                <w:b/>
                <w:bCs/>
                <w:color w:val="FFFFFF"/>
                <w:sz w:val="27"/>
                <w:szCs w:val="27"/>
              </w:rPr>
              <w:t>Student ID: 23-53685-3</w:t>
            </w: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  <w:jc w:val="center"/>
        </w:trPr>
        <w:tc>
          <w:tcPr>
            <w:tcW w:w="10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Style w:val="12"/>
        <w:tblW w:w="1109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2430"/>
        <w:gridCol w:w="1260"/>
        <w:gridCol w:w="1440"/>
        <w:gridCol w:w="1080"/>
        <w:gridCol w:w="990"/>
        <w:gridCol w:w="990"/>
        <w:gridCol w:w="810"/>
        <w:gridCol w:w="1263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31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243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>
            <w:pPr>
              <w:rPr>
                <w:rFonts w:hint="default"/>
                <w:lang w:val="en-US"/>
              </w:rPr>
            </w:pPr>
            <w:r>
              <w:rPr>
                <w:b/>
                <w:color w:val="1F2D3D"/>
                <w:sz w:val="18"/>
              </w:rPr>
              <w:t>S</w:t>
            </w:r>
            <w:r>
              <w:rPr>
                <w:rFonts w:hint="default"/>
                <w:b/>
                <w:color w:val="1F2D3D"/>
                <w:sz w:val="18"/>
                <w:lang w:val="en-US"/>
              </w:rPr>
              <w:t>hawly Ahmed</w:t>
            </w:r>
          </w:p>
        </w:tc>
        <w:tc>
          <w:tcPr>
            <w:tcW w:w="126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44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>
            <w:pPr>
              <w:rPr>
                <w:rFonts w:hint="default"/>
                <w:lang w:val="en-US"/>
              </w:rPr>
            </w:pPr>
            <w:r>
              <w:rPr>
                <w:b/>
                <w:color w:val="1F2D3D"/>
                <w:sz w:val="18"/>
              </w:rPr>
              <w:t>2</w:t>
            </w:r>
            <w:r>
              <w:rPr>
                <w:rFonts w:hint="default"/>
                <w:b/>
                <w:color w:val="1F2D3D"/>
                <w:sz w:val="18"/>
                <w:lang w:val="en-US"/>
              </w:rPr>
              <w:t>5-60626-1</w:t>
            </w:r>
            <w:bookmarkStart w:id="0" w:name="_GoBack"/>
            <w:bookmarkEnd w:id="0"/>
          </w:p>
        </w:tc>
        <w:tc>
          <w:tcPr>
            <w:tcW w:w="108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99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>
            <w:r>
              <w:rPr>
                <w:b/>
                <w:color w:val="1F2D3D"/>
                <w:sz w:val="18"/>
              </w:rPr>
              <w:t xml:space="preserve">02   </w:t>
            </w:r>
          </w:p>
        </w:tc>
        <w:tc>
          <w:tcPr>
            <w:tcW w:w="99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001B60C">
            <w:pPr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color w:val="183A63"/>
                <w:sz w:val="15"/>
              </w:rPr>
              <w:t>Section</w:t>
            </w:r>
          </w:p>
        </w:tc>
        <w:tc>
          <w:tcPr>
            <w:tcW w:w="2073" w:type="dxa"/>
            <w:gridSpan w:val="2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DA352B">
            <w:pPr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bCs/>
                <w:color w:val="1F2D3D"/>
                <w:sz w:val="18"/>
                <w:szCs w:val="18"/>
              </w:rPr>
              <w:t>AA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31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6210" w:type="dxa"/>
            <w:gridSpan w:val="4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>
            <w:r>
              <w:t>https://github.com/Safayet-Sopan/Simple-Market.git</w:t>
            </w:r>
          </w:p>
        </w:tc>
        <w:tc>
          <w:tcPr>
            <w:tcW w:w="2790" w:type="dxa"/>
            <w:gridSpan w:val="3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C4971E3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  <w:tc>
          <w:tcPr>
            <w:tcW w:w="126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7C48DB7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</w:tr>
    </w:tbl>
    <w:p w14:paraId="3E7FA1B6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14:paraId="2A3A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/>
            <w:vAlign w:val="center"/>
          </w:tcPr>
          <w:p w14:paraId="6B2E7026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14:paraId="14BE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0CC31F4F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2468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41DA2799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6E99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Align w:val="center"/>
          </w:tcPr>
          <w:p w14:paraId="78941E4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4240AAE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B584315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14:paraId="699E2A8F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14:paraId="2598DEE6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026ABE82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279935FF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3D7C9309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78900AA6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14:paraId="5F73873D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>
      <w:pPr>
        <w:jc w:val="center"/>
      </w:pPr>
      <w:r>
        <w:drawing>
          <wp:inline distT="0" distB="0" distL="0" distR="0">
            <wp:extent cx="7099935" cy="327850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2590" cy="327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132320" cy="2497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>
      <w:pPr>
        <w:jc w:val="center"/>
      </w:pP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0B4F08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966729"/>
    <w:rsid w:val="00A1295A"/>
    <w:rsid w:val="00A46DD6"/>
    <w:rsid w:val="00A93D42"/>
    <w:rsid w:val="00AA1D8D"/>
    <w:rsid w:val="00B07B93"/>
    <w:rsid w:val="00B1110D"/>
    <w:rsid w:val="00B47730"/>
    <w:rsid w:val="00BF6BCC"/>
    <w:rsid w:val="00C16FAE"/>
    <w:rsid w:val="00CB0664"/>
    <w:rsid w:val="00D9644B"/>
    <w:rsid w:val="00DD6E16"/>
    <w:rsid w:val="00FC693F"/>
    <w:rsid w:val="3503445F"/>
    <w:rsid w:val="36B62E35"/>
    <w:rsid w:val="52EB2D3A"/>
    <w:rsid w:val="5485A501"/>
    <w:rsid w:val="670FD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E4380B08-198C-4892-9F78-DF5657963864}">
  <ds:schemaRefs/>
</ds:datastoreItem>
</file>

<file path=customXml/itemProps3.xml><?xml version="1.0" encoding="utf-8"?>
<ds:datastoreItem xmlns:ds="http://schemas.openxmlformats.org/officeDocument/2006/customXml" ds:itemID="{E3FBA4A6-D56F-41C8-B99C-876C20A3A504}">
  <ds:schemaRefs/>
</ds:datastoreItem>
</file>

<file path=customXml/itemProps4.xml><?xml version="1.0" encoding="utf-8"?>
<ds:datastoreItem xmlns:ds="http://schemas.openxmlformats.org/officeDocument/2006/customXml" ds:itemID="{85E7ED55-749C-48E8-B15C-237AAB5C9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</Words>
  <Characters>554</Characters>
  <Lines>4</Lines>
  <Paragraphs>1</Paragraphs>
  <TotalTime>12</TotalTime>
  <ScaleCrop>false</ScaleCrop>
  <LinksUpToDate>false</LinksUpToDate>
  <CharactersWithSpaces>603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Jasir Jamil</cp:lastModifiedBy>
  <dcterms:modified xsi:type="dcterms:W3CDTF">2026-09-13T17:27:13Z</dcterms:modified>
  <dc:subject>Web Technologies individual project assessment</dc:subject>
  <dc:title>CO1 Student Assessment - 23-50520-1 (Portrait)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eyJoZGlkIjoiNzg4MWFiZDA0NTZiNGJmMjEzMmNjZjc0YzVlMmNmYTUiLCJ1c2VySWQiOiIzMTYxMTExNDM0NDU5In0=</vt:lpwstr>
  </property>
  <property fmtid="{D5CDD505-2E9C-101B-9397-08002B2CF9AE}" pid="5" name="KSOProductBuildVer">
    <vt:lpwstr>1033-12.1.0.28485</vt:lpwstr>
  </property>
  <property fmtid="{D5CDD505-2E9C-101B-9397-08002B2CF9AE}" pid="6" name="ICV">
    <vt:lpwstr>F12E59F6F005419A999CD92030501B46_13</vt:lpwstr>
  </property>
</Properties>
</file>