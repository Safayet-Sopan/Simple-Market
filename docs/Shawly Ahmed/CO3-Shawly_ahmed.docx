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123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2"/>
        <w:gridCol w:w="3450"/>
      </w:tblGrid>
      <w:tr w14:paraId="13E59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>
            <w:pPr>
              <w:jc w:val="center"/>
              <w:rPr>
                <w:b/>
                <w:bCs/>
                <w:color w:val="FFFFFF" w:themeColor="background1"/>
                <w:sz w:val="27"/>
                <w:szCs w:val="27"/>
                <w:lang w:val="en-GB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7"/>
                <w:szCs w:val="27"/>
                <w14:textFill>
                  <w14:solidFill>
                    <w14:schemeClr w14:val="bg1"/>
                  </w14:solidFill>
                </w14:textFill>
              </w:rPr>
              <w:t>Student ID: 23-53685-3</w:t>
            </w:r>
          </w:p>
        </w:tc>
      </w:tr>
      <w:tr w14:paraId="3F1DFD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exact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>
            <w:pPr>
              <w:jc w:val="center"/>
            </w:pPr>
          </w:p>
        </w:tc>
      </w:tr>
    </w:tbl>
    <w:p w14:paraId="6288B71D">
      <w:pPr>
        <w:spacing w:before="80" w:after="40"/>
        <w:jc w:val="center"/>
      </w:pPr>
      <w:r>
        <w:rPr>
          <w:rFonts w:ascii="Aptos" w:hAnsi="Aptos" w:eastAsia="Aptos"/>
          <w:b/>
          <w:color w:val="183A63"/>
          <w:sz w:val="27"/>
        </w:rPr>
        <w:t>INDIVIDUAL PROJECT ASSESSMENT  |  WEB TECHNOLOGIES</w:t>
      </w:r>
    </w:p>
    <w:p w14:paraId="31E5C8A6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Style w:val="12"/>
        <w:tblW w:w="1123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14:paraId="1C91E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>
            <w:pPr>
              <w:rPr>
                <w:rFonts w:hint="default"/>
                <w:lang w:val="en-US"/>
              </w:rPr>
            </w:pPr>
            <w:r>
              <w:rPr>
                <w:lang w:val="en-GB"/>
              </w:rPr>
              <w:t>S</w:t>
            </w:r>
            <w:r>
              <w:rPr>
                <w:rFonts w:hint="default"/>
                <w:lang w:val="en-US"/>
              </w:rPr>
              <w:t>hawly ahmed</w:t>
            </w:r>
          </w:p>
        </w:tc>
        <w:tc>
          <w:tcPr>
            <w:tcW w:w="1123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>
            <w:pPr>
              <w:jc w:val="center"/>
              <w:rPr>
                <w:rFonts w:hint="default"/>
                <w:lang w:val="en-US"/>
              </w:rPr>
            </w:pPr>
            <w:r>
              <w:rPr>
                <w:lang w:val="en-GB"/>
              </w:rPr>
              <w:t>2</w:t>
            </w:r>
            <w:r>
              <w:rPr>
                <w:rFonts w:hint="default"/>
                <w:lang w:val="en-US"/>
              </w:rPr>
              <w:t>5</w:t>
            </w:r>
            <w:bookmarkStart w:id="0" w:name="_GoBack"/>
            <w:bookmarkEnd w:id="0"/>
            <w:r>
              <w:rPr>
                <w:lang w:val="en-GB"/>
              </w:rPr>
              <w:t>-</w:t>
            </w:r>
            <w:r>
              <w:rPr>
                <w:rFonts w:hint="default"/>
                <w:lang w:val="en-US"/>
              </w:rPr>
              <w:t>60626</w:t>
            </w:r>
            <w:r>
              <w:rPr>
                <w:lang w:val="en-GB"/>
              </w:rPr>
              <w:t>-</w:t>
            </w: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79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>
            <w:pPr>
              <w:jc w:val="center"/>
            </w:pPr>
            <w:r>
              <w:t>02</w:t>
            </w:r>
          </w:p>
        </w:tc>
        <w:tc>
          <w:tcPr>
            <w:tcW w:w="993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3F8"/>
            <w:vAlign w:val="center"/>
          </w:tcPr>
          <w:p w14:paraId="31F2F3EC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vAlign w:val="center"/>
          </w:tcPr>
          <w:p w14:paraId="1DB0CFC4">
            <w:pPr>
              <w:jc w:val="center"/>
            </w:pPr>
            <w:r>
              <w:t>AA</w:t>
            </w:r>
          </w:p>
        </w:tc>
      </w:tr>
      <w:tr w14:paraId="256C1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7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>
            <w:pPr>
              <w:rPr>
                <w:rFonts w:ascii="Aptos" w:hAnsi="Aptos"/>
                <w:color w:val="17375E" w:themeColor="text2" w:themeShade="BF"/>
                <w:sz w:val="14"/>
                <w:szCs w:val="14"/>
              </w:rPr>
            </w:pPr>
            <w:r>
              <w:rPr>
                <w:rFonts w:ascii="Aptos" w:hAnsi="Aptos"/>
                <w:color w:val="17375E" w:themeColor="text2" w:themeShade="BF"/>
                <w:sz w:val="14"/>
                <w:szCs w:val="14"/>
              </w:rPr>
              <w:t>https://github.com/Safayet-Sopan/Simple-Market.git</w:t>
            </w:r>
          </w:p>
        </w:tc>
      </w:tr>
    </w:tbl>
    <w:p w14:paraId="416BA127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14:paraId="029F3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>
            <w:pPr>
              <w:jc w:val="center"/>
            </w:pPr>
            <w:r>
              <w:rPr>
                <w:b/>
                <w:color w:val="FFFFFF"/>
                <w:sz w:val="18"/>
              </w:rPr>
              <w:t>CO3: Develop multi-tier web application for targeted society</w:t>
            </w:r>
          </w:p>
        </w:tc>
      </w:tr>
      <w:tr w14:paraId="4450D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2" w:type="dxa"/>
            <w:gridSpan w:val="4"/>
            <w:shd w:val="clear" w:color="auto" w:fill="0F6B78"/>
            <w:vAlign w:val="center"/>
          </w:tcPr>
          <w:p w14:paraId="324532E6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14:paraId="45CB2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shd w:val="clear" w:color="auto" w:fill="DCE6F1"/>
            <w:vAlign w:val="center"/>
          </w:tcPr>
          <w:p w14:paraId="6C2A6644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 w:type="textWrapping"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14:paraId="21EC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123" w:type="dxa"/>
            <w:vAlign w:val="center"/>
          </w:tcPr>
          <w:p w14:paraId="1D6B69B6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3CC33167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274AFE6E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030F9CC7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08FE3778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1BA29A6A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480A983C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597F082E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7969AEB7">
            <w:pPr>
              <w:jc w:val="center"/>
            </w:pPr>
            <w:r>
              <w:t>3.0</w:t>
            </w:r>
          </w:p>
        </w:tc>
        <w:tc>
          <w:tcPr>
            <w:tcW w:w="1123" w:type="dxa"/>
            <w:shd w:val="clear" w:color="auto" w:fill="0E6B78"/>
            <w:vAlign w:val="center"/>
          </w:tcPr>
          <w:p w14:paraId="666092CC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9.0</w:t>
            </w:r>
          </w:p>
        </w:tc>
      </w:tr>
    </w:tbl>
    <w:p w14:paraId="527A1FEC">
      <w:pPr>
        <w:spacing w:before="320" w:after="320"/>
        <w:jc w:val="center"/>
      </w:pPr>
      <w:r>
        <w:rPr>
          <w:b/>
          <w:bCs/>
          <w:color w:val="183A63"/>
          <w:sz w:val="29"/>
          <w:szCs w:val="29"/>
        </w:rPr>
        <w:t>Repository Evidence</w:t>
      </w:r>
    </w:p>
    <w:p w14:paraId="1CC1D847">
      <w:pPr>
        <w:spacing w:before="320" w:after="320"/>
        <w:jc w:val="center"/>
      </w:pPr>
      <w:r>
        <w:drawing>
          <wp:inline distT="0" distB="0" distL="0" distR="0">
            <wp:extent cx="7132320" cy="3270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7E8C">
      <w:pPr>
        <w:jc w:val="center"/>
      </w:pPr>
      <w:r>
        <w:drawing>
          <wp:inline distT="0" distB="0" distL="0" distR="0">
            <wp:extent cx="7132320" cy="23831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504" w:right="504" w:bottom="576" w:left="504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rinda">
    <w:altName w:val="Segoe Print"/>
    <w:panose1 w:val="00000400000000000000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7BFE"/>
    <w:rsid w:val="0006063C"/>
    <w:rsid w:val="000B442A"/>
    <w:rsid w:val="000C579D"/>
    <w:rsid w:val="000D5C51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2D3242"/>
    <w:rsid w:val="00326F90"/>
    <w:rsid w:val="00357F74"/>
    <w:rsid w:val="003960C8"/>
    <w:rsid w:val="00397B7B"/>
    <w:rsid w:val="003A735B"/>
    <w:rsid w:val="003D3FFD"/>
    <w:rsid w:val="003E3B1D"/>
    <w:rsid w:val="00413F47"/>
    <w:rsid w:val="004700BA"/>
    <w:rsid w:val="0061257A"/>
    <w:rsid w:val="00705B51"/>
    <w:rsid w:val="00755B5D"/>
    <w:rsid w:val="00834196"/>
    <w:rsid w:val="0085414C"/>
    <w:rsid w:val="00855BB3"/>
    <w:rsid w:val="008B638F"/>
    <w:rsid w:val="008C1A23"/>
    <w:rsid w:val="008C213D"/>
    <w:rsid w:val="008E18F0"/>
    <w:rsid w:val="008F0922"/>
    <w:rsid w:val="00900C3D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93ABA"/>
    <w:rsid w:val="00BF03F3"/>
    <w:rsid w:val="00BF6BCC"/>
    <w:rsid w:val="00CB0664"/>
    <w:rsid w:val="00D10375"/>
    <w:rsid w:val="00D628B0"/>
    <w:rsid w:val="00DA06B6"/>
    <w:rsid w:val="00DD4412"/>
    <w:rsid w:val="00DD6E16"/>
    <w:rsid w:val="00E17694"/>
    <w:rsid w:val="00FC693F"/>
    <w:rsid w:val="00FD2999"/>
    <w:rsid w:val="061834A1"/>
    <w:rsid w:val="09C97EC3"/>
    <w:rsid w:val="0B8FB0B6"/>
    <w:rsid w:val="0F5BED90"/>
    <w:rsid w:val="13D89133"/>
    <w:rsid w:val="1D601685"/>
    <w:rsid w:val="234895F3"/>
    <w:rsid w:val="299288C0"/>
    <w:rsid w:val="35719A3A"/>
    <w:rsid w:val="37247578"/>
    <w:rsid w:val="38EC94D3"/>
    <w:rsid w:val="3C2C38D8"/>
    <w:rsid w:val="3DC5E4FA"/>
    <w:rsid w:val="41859325"/>
    <w:rsid w:val="43E4DAAB"/>
    <w:rsid w:val="492654E6"/>
    <w:rsid w:val="4C6A88F1"/>
    <w:rsid w:val="4C72C586"/>
    <w:rsid w:val="4EC9C607"/>
    <w:rsid w:val="4F0E037B"/>
    <w:rsid w:val="4FE9BC4E"/>
    <w:rsid w:val="54E3602A"/>
    <w:rsid w:val="554D09D1"/>
    <w:rsid w:val="570CFCFC"/>
    <w:rsid w:val="5791688F"/>
    <w:rsid w:val="585FC6D6"/>
    <w:rsid w:val="587BF19A"/>
    <w:rsid w:val="5883F883"/>
    <w:rsid w:val="5A1EF3D8"/>
    <w:rsid w:val="5D79325E"/>
    <w:rsid w:val="5E518877"/>
    <w:rsid w:val="5E68313B"/>
    <w:rsid w:val="5F941E70"/>
    <w:rsid w:val="6508E60D"/>
    <w:rsid w:val="666B8204"/>
    <w:rsid w:val="6680589B"/>
    <w:rsid w:val="6CBBA790"/>
    <w:rsid w:val="7223475E"/>
    <w:rsid w:val="750F2D6E"/>
    <w:rsid w:val="77B3FE2A"/>
    <w:rsid w:val="7A075C96"/>
    <w:rsid w:val="7A3C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Arial" w:hAnsi="Arial" w:eastAsiaTheme="minorEastAsia" w:cstheme="minorBidi"/>
      <w:sz w:val="16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F7748F-6F4E-456D-911E-FF7EC3076D04}">
  <ds:schemaRefs/>
</ds:datastoreItem>
</file>

<file path=customXml/itemProps2.xml><?xml version="1.0" encoding="utf-8"?>
<ds:datastoreItem xmlns:ds="http://schemas.openxmlformats.org/officeDocument/2006/customXml" ds:itemID="{72DE7906-DD5F-47DC-A094-8D2209FD004B}">
  <ds:schemaRefs/>
</ds:datastoreItem>
</file>

<file path=customXml/itemProps3.xml><?xml version="1.0" encoding="utf-8"?>
<ds:datastoreItem xmlns:ds="http://schemas.openxmlformats.org/officeDocument/2006/customXml" ds:itemID="{185AB25A-D84D-42E1-9B85-DFAEEA3CF7E6}">
  <ds:schemaRefs/>
</ds:datastoreItem>
</file>

<file path=customXml/itemProps4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88</Words>
  <Characters>556</Characters>
  <Lines>4</Lines>
  <Paragraphs>1</Paragraphs>
  <TotalTime>3</TotalTime>
  <ScaleCrop>false</ScaleCrop>
  <LinksUpToDate>false</LinksUpToDate>
  <CharactersWithSpaces>601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Academic Assessment Template</dc:creator>
  <dc:description>generated by python-docx</dc:description>
  <cp:keywords>CO1, Web Technologies, student assessment, marks</cp:keywords>
  <cp:lastModifiedBy>Jasir Jamil</cp:lastModifiedBy>
  <dcterms:modified xsi:type="dcterms:W3CDTF">2026-09-13T17:21:21Z</dcterms:modified>
  <dc:subject>Web Technologies individual project assessment</dc:subject>
  <dc:title>CO1 Student Assessment - 23-50520-1 (Portrait)</dc:title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  <property fmtid="{D5CDD505-2E9C-101B-9397-08002B2CF9AE}" pid="4" name="KSOTemplateDocerSaveRecord">
    <vt:lpwstr>eyJoZGlkIjoiNzg4MWFiZDA0NTZiNGJmMjEzMmNjZjc0YzVlMmNmYTUiLCJ1c2VySWQiOiIzMTYxMTExNDM0NDU5In0=</vt:lpwstr>
  </property>
  <property fmtid="{D5CDD505-2E9C-101B-9397-08002B2CF9AE}" pid="5" name="KSOProductBuildVer">
    <vt:lpwstr>1033-12.1.0.28485</vt:lpwstr>
  </property>
  <property fmtid="{D5CDD505-2E9C-101B-9397-08002B2CF9AE}" pid="6" name="ICV">
    <vt:lpwstr>549FFF8C99BB4C9D8320A9F17CF56F16_13</vt:lpwstr>
  </property>
</Properties>
</file>